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A4BD5">
      <w:pPr>
        <w:jc w:val="center"/>
      </w:pPr>
      <w:r>
        <w:rPr>
          <w:rFonts w:ascii="Times New Roman" w:hAnsi="Times New Roman"/>
          <w:b/>
          <w:sz w:val="32"/>
        </w:rPr>
        <w:t>SAVEETHA INSTITUTE OF MEDICAL AND TECHNICAL SCIENCES</w:t>
      </w:r>
    </w:p>
    <w:p w14:paraId="3136B0AE">
      <w:pPr>
        <w:jc w:val="center"/>
      </w:pPr>
      <w:r>
        <w:rPr>
          <w:b/>
          <w:sz w:val="26"/>
        </w:rPr>
        <w:t>DEPARTMENT OF ELECTRONICS AND COMMUNICATION ENGINEERING</w:t>
      </w:r>
    </w:p>
    <w:p w14:paraId="76FD6C5F"/>
    <w:p w14:paraId="1420C7DA"/>
    <w:p w14:paraId="41A698B6"/>
    <w:p w14:paraId="1BF573C8"/>
    <w:p w14:paraId="32AC87C0">
      <w:pPr>
        <w:jc w:val="center"/>
        <w:rPr>
          <w:rFonts w:hint="default"/>
          <w:lang w:val="en-US"/>
        </w:rPr>
      </w:pPr>
      <w:r>
        <w:rPr>
          <w:b/>
          <w:sz w:val="24"/>
        </w:rPr>
        <w:t>SUBJECT NAME:</w:t>
      </w:r>
      <w:r>
        <w:rPr>
          <w:rFonts w:hint="default"/>
          <w:b/>
          <w:sz w:val="24"/>
          <w:lang w:val="en-US"/>
        </w:rPr>
        <w:t xml:space="preserve"> MICROWAVE ENGINEERING</w:t>
      </w:r>
    </w:p>
    <w:p w14:paraId="2FCB10DE">
      <w:pPr>
        <w:jc w:val="center"/>
      </w:pPr>
      <w:r>
        <w:rPr>
          <w:b/>
          <w:sz w:val="24"/>
        </w:rPr>
        <w:t xml:space="preserve">SUBJECT CODE: </w:t>
      </w:r>
      <w:r>
        <w:rPr>
          <w:rFonts w:hint="default"/>
          <w:b/>
          <w:sz w:val="24"/>
          <w:lang w:val="en-US"/>
        </w:rPr>
        <w:t xml:space="preserve">ECA1308 </w:t>
      </w:r>
    </w:p>
    <w:p w14:paraId="1A7AB57F">
      <w:pPr>
        <w:jc w:val="center"/>
        <w:rPr>
          <w:b/>
          <w:bCs/>
        </w:rPr>
      </w:pPr>
      <w:r>
        <w:rPr>
          <w:b/>
          <w:bCs/>
          <w:sz w:val="24"/>
        </w:rPr>
        <w:t>STUDENT NAME: T. M. Rishika</w:t>
      </w:r>
    </w:p>
    <w:p w14:paraId="6747080A">
      <w:pPr>
        <w:jc w:val="center"/>
        <w:rPr>
          <w:rFonts w:hint="default"/>
          <w:b/>
          <w:sz w:val="24"/>
          <w:lang w:val="en-US"/>
        </w:rPr>
      </w:pPr>
      <w:r>
        <w:rPr>
          <w:b/>
          <w:sz w:val="24"/>
        </w:rPr>
        <w:t xml:space="preserve">REGISTRATION NUMBER: </w:t>
      </w:r>
      <w:r>
        <w:rPr>
          <w:rFonts w:hint="default"/>
          <w:b/>
          <w:sz w:val="24"/>
          <w:lang w:val="en-US"/>
        </w:rPr>
        <w:t>192412200</w:t>
      </w:r>
    </w:p>
    <w:p w14:paraId="0A31A894">
      <w:pPr>
        <w:jc w:val="center"/>
        <w:rPr>
          <w:rFonts w:hint="default"/>
          <w:b/>
          <w:sz w:val="24"/>
          <w:lang w:val="en-US"/>
        </w:rPr>
      </w:pPr>
      <w:r>
        <w:rPr>
          <w:rFonts w:hint="default"/>
          <w:b/>
          <w:sz w:val="24"/>
          <w:lang w:val="en-US"/>
        </w:rPr>
        <w:t>EXPERIMENT NO 2</w:t>
      </w:r>
    </w:p>
    <w:p w14:paraId="5B348D40">
      <w:r>
        <w:br w:type="page"/>
      </w:r>
    </w:p>
    <w:p w14:paraId="0AD31E1C">
      <w:r>
        <w:rPr>
          <w:b/>
          <w:sz w:val="28"/>
        </w:rPr>
        <w:t>EXPERIMENT 2A</w:t>
      </w:r>
    </w:p>
    <w:p w14:paraId="6C65E253">
      <w:pPr>
        <w:jc w:val="center"/>
      </w:pPr>
      <w:r>
        <w:drawing>
          <wp:inline distT="0" distB="0" distL="114300" distR="114300">
            <wp:extent cx="5303520" cy="2846705"/>
            <wp:effectExtent l="0" t="0" r="508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CF35">
      <w:pPr>
        <w:jc w:val="center"/>
      </w:pPr>
    </w:p>
    <w:p w14:paraId="16A6987E">
      <w:pPr>
        <w:jc w:val="center"/>
      </w:pPr>
    </w:p>
    <w:p w14:paraId="365170F4">
      <w:pPr>
        <w:jc w:val="center"/>
      </w:pPr>
      <w:r>
        <w:drawing>
          <wp:inline distT="0" distB="0" distL="114300" distR="114300">
            <wp:extent cx="5303520" cy="2419985"/>
            <wp:effectExtent l="0" t="0" r="508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67CE">
      <w:r>
        <w:br w:type="page"/>
      </w:r>
    </w:p>
    <w:p w14:paraId="5E838A7C">
      <w:r>
        <w:rPr>
          <w:b/>
          <w:sz w:val="28"/>
        </w:rPr>
        <w:t xml:space="preserve">EXPERIMENT 2B </w:t>
      </w:r>
      <w:bookmarkStart w:id="0" w:name="_GoBack"/>
      <w:bookmarkEnd w:id="0"/>
    </w:p>
    <w:p w14:paraId="1070742B">
      <w:pPr>
        <w:jc w:val="center"/>
      </w:pPr>
      <w:r>
        <w:drawing>
          <wp:inline distT="0" distB="0" distL="114300" distR="114300">
            <wp:extent cx="5303520" cy="2853690"/>
            <wp:effectExtent l="0" t="0" r="508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F49D">
      <w:pPr>
        <w:jc w:val="center"/>
      </w:pPr>
    </w:p>
    <w:p w14:paraId="7F326742">
      <w:pPr>
        <w:jc w:val="center"/>
      </w:pPr>
    </w:p>
    <w:p w14:paraId="31885837">
      <w:pPr>
        <w:jc w:val="center"/>
      </w:pPr>
      <w:r>
        <w:drawing>
          <wp:inline distT="0" distB="0" distL="114300" distR="114300">
            <wp:extent cx="5303520" cy="2850515"/>
            <wp:effectExtent l="0" t="0" r="508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C88F">
      <w:pPr>
        <w:jc w:val="center"/>
      </w:pPr>
      <w:r>
        <w:drawing>
          <wp:inline distT="0" distB="0" distL="114300" distR="114300">
            <wp:extent cx="5303520" cy="4117975"/>
            <wp:effectExtent l="0" t="0" r="508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1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44C7">
      <w:pPr>
        <w:jc w:val="center"/>
      </w:pPr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F1FB4">
    <w:pPr>
      <w:pStyle w:val="18"/>
      <w:jc w:val="center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C4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204</Words>
  <Characters>1212</Characters>
  <Lines>0</Lines>
  <Paragraphs>0</Paragraphs>
  <TotalTime>0</TotalTime>
  <ScaleCrop>false</ScaleCrop>
  <LinksUpToDate>false</LinksUpToDate>
  <CharactersWithSpaces>1401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rishi</cp:lastModifiedBy>
  <dcterms:modified xsi:type="dcterms:W3CDTF">2026-10-17T14:36:21Z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eyJoZGlkIjoiNjMzMTc1OGM5YmYzMmZhZGFlMjY0ODk5YTQxNWQyNTgifQ==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28F3183F583D472EB4B5E0786AED5DBA_13</vt:lpwstr>
  </property>
</Properties>
</file>